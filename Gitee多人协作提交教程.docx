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FEA18">
      <w:pPr>
        <w:pStyle w:val="31"/>
        <w:jc w:val="center"/>
      </w:pPr>
      <w:r>
        <w:rPr>
          <w:color w:val="003366"/>
        </w:rPr>
        <w:t>Gitee 多人协作提交教程</w:t>
      </w:r>
    </w:p>
    <w:p w14:paraId="4B6FB5BA">
      <w:pPr>
        <w:pStyle w:val="3"/>
      </w:pPr>
      <w:r>
        <w:t>适用场景</w:t>
      </w:r>
    </w:p>
    <w:p w14:paraId="24495700">
      <w:r>
        <w:t>4人小组作业，已有项目压缩包，需满足老师要求：</w:t>
      </w:r>
    </w:p>
    <w:p w14:paraId="4E3F7E87">
      <w:r>
        <w:t>• Git 提交记录需体现每人的贡献</w:t>
      </w:r>
    </w:p>
    <w:p w14:paraId="05E681FB">
      <w:r>
        <w:t>• 每人需有自己的 commit 记录（代码、文档、配置）</w:t>
      </w:r>
    </w:p>
    <w:p w14:paraId="0CA2B21F">
      <w:r>
        <w:t>• 禁止由一人推送全部代码</w:t>
      </w:r>
    </w:p>
    <w:p w14:paraId="38E5D240">
      <w:pPr>
        <w:pStyle w:val="3"/>
      </w:pPr>
      <w:r>
        <w:t>第一步：准备工作</w:t>
      </w:r>
    </w:p>
    <w:p w14:paraId="0EF57994">
      <w:pPr>
        <w:pStyle w:val="4"/>
      </w:pPr>
      <w:r>
        <w:t>1.1 解压项目文件</w:t>
      </w:r>
    </w:p>
    <w:p w14:paraId="612A9870">
      <w:r>
        <w:t>将项目压缩包解压到本地目录，例如：</w:t>
      </w:r>
    </w:p>
    <w:p w14:paraId="75D5F3DF">
      <w:r>
        <w:rPr>
          <w:rFonts w:ascii="Consolas" w:hAnsi="Consolas"/>
          <w:color w:val="006600"/>
          <w:sz w:val="18"/>
        </w:rPr>
        <w:t>D:\projects\WanxAgent</w:t>
      </w:r>
    </w:p>
    <w:p w14:paraId="20718EE6">
      <w:pPr>
        <w:pStyle w:val="4"/>
      </w:pPr>
      <w:r>
        <w:t>1.2 在 Gitee 创建仓库</w:t>
      </w:r>
    </w:p>
    <w:p w14:paraId="4695C729">
      <w:r>
        <w:t>1. 登录 Gitee（https://gitee.com）</w:t>
      </w:r>
    </w:p>
    <w:p w14:paraId="3116FECD">
      <w:r>
        <w:t>2. 点击右上角「+」→「新建仓库」</w:t>
      </w:r>
    </w:p>
    <w:p w14:paraId="5961C274">
      <w:r>
        <w:t>3. 填写仓库信息：</w:t>
      </w:r>
    </w:p>
    <w:p w14:paraId="2D47EE2C">
      <w:r>
        <w:t xml:space="preserve">   - 仓库名称：</w:t>
      </w:r>
      <w:r>
        <w:rPr>
          <w:rStyle w:val="164"/>
          <w:rFonts w:hint="eastAsia"/>
        </w:rPr>
        <w:t>agent-final-</w:t>
      </w:r>
      <w:r>
        <w:t>WanxAgent（或小组名称）</w:t>
      </w:r>
      <w:bookmarkStart w:id="0" w:name="_GoBack"/>
      <w:bookmarkEnd w:id="0"/>
    </w:p>
    <w:p w14:paraId="0E57E447">
      <w:r>
        <w:t xml:space="preserve">   - 仓库描述：项目简介</w:t>
      </w:r>
    </w:p>
    <w:p w14:paraId="0447E957">
      <w:r>
        <w:t xml:space="preserve">   - 是否开源：私有（仅小组成员可见）</w:t>
      </w:r>
    </w:p>
    <w:p w14:paraId="3DB6BE1B">
      <w:r>
        <w:t>4. 创建仓库后，获取仓库地址（HTTPS 或 SSH）</w:t>
      </w:r>
    </w:p>
    <w:p w14:paraId="4C67BCFD">
      <w:pPr>
        <w:pStyle w:val="3"/>
      </w:pPr>
      <w:r>
        <w:t>第二步：初始化本地仓库</w:t>
      </w:r>
    </w:p>
    <w:p w14:paraId="229B2888">
      <w:pPr>
        <w:pStyle w:val="4"/>
      </w:pPr>
      <w:r>
        <w:t>2.1 打开命令行</w:t>
      </w:r>
    </w:p>
    <w:p w14:paraId="390D907A">
      <w:r>
        <w:t>在项目目录下右键 → 选择「Git Bash Here」（或使用 PowerShell）</w:t>
      </w:r>
    </w:p>
    <w:p w14:paraId="6D65FAEC">
      <w:pPr>
        <w:pStyle w:val="4"/>
      </w:pPr>
      <w:r>
        <w:t>2.2 初始化 Git 仓库</w:t>
      </w:r>
    </w:p>
    <w:p w14:paraId="5AE24958">
      <w:r>
        <w:rPr>
          <w:rFonts w:ascii="Consolas" w:hAnsi="Consolas"/>
          <w:color w:val="006600"/>
          <w:sz w:val="18"/>
        </w:rPr>
        <w:t>cd D:\projects\WanxAgent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init</w:t>
      </w:r>
    </w:p>
    <w:p w14:paraId="1940A095">
      <w:pPr>
        <w:pStyle w:val="4"/>
      </w:pPr>
      <w:r>
        <w:t>2.3 添加 .gitignore 文件（重要）</w:t>
      </w:r>
    </w:p>
    <w:p w14:paraId="73038F6F">
      <w:r>
        <w:t>创建 .gitignore 文件，排除不必要的文件：</w:t>
      </w:r>
    </w:p>
    <w:p w14:paraId="205AE3D2">
      <w:r>
        <w:rPr>
          <w:rFonts w:ascii="Consolas" w:hAnsi="Consolas"/>
          <w:color w:val="666666"/>
          <w:sz w:val="16"/>
        </w:rPr>
        <w:t># 依赖目录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node_modules/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__pycache__/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*.pyc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*.pyo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.venv/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# 构建产物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dist/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build/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*.egg-info/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# 环境变量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.env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.env.local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# 日志文件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*.log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# 编辑器配置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.vscode/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.idea/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*.swp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*.swo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*~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# OS 文件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.DS_Store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Thumbs.db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# 数据库文件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*.sqlite3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memory_db/</w:t>
      </w:r>
    </w:p>
    <w:p w14:paraId="7531A558">
      <w:pPr>
        <w:pStyle w:val="4"/>
      </w:pPr>
      <w:r>
        <w:t>2.4 配置远程仓库</w:t>
      </w:r>
    </w:p>
    <w:p w14:paraId="3AC148AE">
      <w:r>
        <w:rPr>
          <w:rFonts w:ascii="Consolas" w:hAnsi="Consolas"/>
          <w:color w:val="006600"/>
          <w:sz w:val="18"/>
        </w:rPr>
        <w:t>git remote add origin https://gitee.com/你的用户名/WanxAgent.git</w:t>
      </w:r>
    </w:p>
    <w:p w14:paraId="1F49E27D">
      <w:pPr>
        <w:pStyle w:val="3"/>
      </w:pPr>
      <w:r>
        <w:t>第三步：分配文件给小组成员</w:t>
      </w:r>
    </w:p>
    <w:p w14:paraId="497498C1">
      <w:r>
        <w:t>根据项目结构，将文件合理分配给 4 位同学：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4"/>
        <w:gridCol w:w="2581"/>
        <w:gridCol w:w="3711"/>
      </w:tblGrid>
      <w:tr w14:paraId="46A05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D3ABE0A">
            <w:pPr>
              <w:spacing w:after="0"/>
              <w:jc w:val="center"/>
            </w:pPr>
            <w:r>
              <w:rPr>
                <w:b/>
              </w:rPr>
              <w:t>成员</w:t>
            </w:r>
          </w:p>
        </w:tc>
        <w:tc>
          <w:tcPr>
            <w:tcW w:w="2880" w:type="dxa"/>
            <w:vAlign w:val="center"/>
          </w:tcPr>
          <w:p w14:paraId="4D6022B2">
            <w:pPr>
              <w:spacing w:after="0"/>
              <w:jc w:val="center"/>
            </w:pPr>
            <w:r>
              <w:rPr>
                <w:b/>
              </w:rPr>
              <w:t>负责模块</w:t>
            </w:r>
          </w:p>
        </w:tc>
        <w:tc>
          <w:tcPr>
            <w:tcW w:w="2880" w:type="dxa"/>
            <w:vAlign w:val="center"/>
          </w:tcPr>
          <w:p w14:paraId="26F7F0E0">
            <w:pPr>
              <w:spacing w:after="0"/>
              <w:jc w:val="center"/>
            </w:pPr>
            <w:r>
              <w:rPr>
                <w:b/>
              </w:rPr>
              <w:t>提交内容示例</w:t>
            </w:r>
          </w:p>
        </w:tc>
      </w:tr>
      <w:tr w14:paraId="75267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A6B570B">
            <w:pPr>
              <w:spacing w:after="0"/>
            </w:pPr>
            <w:r>
              <w:t>同学A</w:t>
            </w:r>
          </w:p>
        </w:tc>
        <w:tc>
          <w:tcPr>
            <w:tcW w:w="2880" w:type="dxa"/>
            <w:vAlign w:val="center"/>
          </w:tcPr>
          <w:p w14:paraId="32231F43">
            <w:pPr>
              <w:spacing w:after="0"/>
            </w:pPr>
            <w:r>
              <w:t>前端页面</w:t>
            </w:r>
          </w:p>
        </w:tc>
        <w:tc>
          <w:tcPr>
            <w:tcW w:w="2880" w:type="dxa"/>
            <w:vAlign w:val="center"/>
          </w:tcPr>
          <w:p w14:paraId="7A2EB905">
            <w:pPr>
              <w:spacing w:after="0"/>
            </w:pPr>
            <w:r>
              <w:t>src/frontend/src/pages/、src/frontend/src/components/</w:t>
            </w:r>
          </w:p>
        </w:tc>
      </w:tr>
      <w:tr w14:paraId="659A1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03EB251">
            <w:pPr>
              <w:spacing w:after="0"/>
            </w:pPr>
            <w:r>
              <w:t>同学B</w:t>
            </w:r>
          </w:p>
        </w:tc>
        <w:tc>
          <w:tcPr>
            <w:tcW w:w="2880" w:type="dxa"/>
            <w:vAlign w:val="center"/>
          </w:tcPr>
          <w:p w14:paraId="28898B8B">
            <w:pPr>
              <w:spacing w:after="0"/>
            </w:pPr>
            <w:r>
              <w:t>后端 API</w:t>
            </w:r>
          </w:p>
        </w:tc>
        <w:tc>
          <w:tcPr>
            <w:tcW w:w="2880" w:type="dxa"/>
            <w:vAlign w:val="center"/>
          </w:tcPr>
          <w:p w14:paraId="30590DEC">
            <w:pPr>
              <w:spacing w:after="0"/>
            </w:pPr>
            <w:r>
              <w:t>src/backend/agentchat/api/、路由配置</w:t>
            </w:r>
          </w:p>
        </w:tc>
      </w:tr>
      <w:tr w14:paraId="352E2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DBB6915">
            <w:pPr>
              <w:spacing w:after="0"/>
            </w:pPr>
            <w:r>
              <w:t>同学C</w:t>
            </w:r>
          </w:p>
        </w:tc>
        <w:tc>
          <w:tcPr>
            <w:tcW w:w="2880" w:type="dxa"/>
            <w:vAlign w:val="center"/>
          </w:tcPr>
          <w:p w14:paraId="41F2969C">
            <w:pPr>
              <w:spacing w:after="0"/>
            </w:pPr>
            <w:r>
              <w:t>核心服务</w:t>
            </w:r>
          </w:p>
        </w:tc>
        <w:tc>
          <w:tcPr>
            <w:tcW w:w="2880" w:type="dxa"/>
            <w:vAlign w:val="center"/>
          </w:tcPr>
          <w:p w14:paraId="4ACF8C70">
            <w:pPr>
              <w:spacing w:after="0"/>
            </w:pPr>
            <w:r>
              <w:t>src/backend/agentchat/services/、向量存储</w:t>
            </w:r>
          </w:p>
        </w:tc>
      </w:tr>
      <w:tr w14:paraId="536B7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58C503C">
            <w:pPr>
              <w:spacing w:after="0"/>
            </w:pPr>
            <w:r>
              <w:t>同学D</w:t>
            </w:r>
          </w:p>
        </w:tc>
        <w:tc>
          <w:tcPr>
            <w:tcW w:w="2880" w:type="dxa"/>
            <w:vAlign w:val="center"/>
          </w:tcPr>
          <w:p w14:paraId="17EE1862">
            <w:pPr>
              <w:spacing w:after="0"/>
            </w:pPr>
            <w:r>
              <w:t>配置文档</w:t>
            </w:r>
          </w:p>
        </w:tc>
        <w:tc>
          <w:tcPr>
            <w:tcW w:w="2880" w:type="dxa"/>
            <w:vAlign w:val="center"/>
          </w:tcPr>
          <w:p w14:paraId="4608FB2C">
            <w:pPr>
              <w:spacing w:after="0"/>
            </w:pPr>
            <w:r>
              <w:t>config.yaml、README.md、数据库模型</w:t>
            </w:r>
          </w:p>
        </w:tc>
      </w:tr>
    </w:tbl>
    <w:p w14:paraId="7A214F12">
      <w:pPr>
        <w:pStyle w:val="3"/>
      </w:pPr>
      <w:r>
        <w:t>第四步：模拟多人提交（关键步骤）</w:t>
      </w:r>
    </w:p>
    <w:p w14:paraId="5B6D59A1">
      <w:pPr>
        <w:pStyle w:val="4"/>
      </w:pPr>
      <w:r>
        <w:t>4.1 查看项目文件结构</w:t>
      </w:r>
    </w:p>
    <w:p w14:paraId="5AFCFAF6">
      <w:r>
        <w:rPr>
          <w:rFonts w:ascii="Consolas" w:hAnsi="Consolas"/>
          <w:color w:val="006600"/>
          <w:sz w:val="18"/>
        </w:rPr>
        <w:t>find . -type f -name "*.py" -o -name "*.vue" -o -name "*.yaml" -o -name "*.md" | head -30</w:t>
      </w:r>
    </w:p>
    <w:p w14:paraId="2B4C9655">
      <w:pPr>
        <w:pStyle w:val="4"/>
      </w:pPr>
      <w:r>
        <w:t>4.2 同学A提交前端代码</w:t>
      </w:r>
    </w:p>
    <w:p w14:paraId="3D8AE2FF">
      <w:r>
        <w:t>设置提交者身份：</w:t>
      </w:r>
    </w:p>
    <w:p w14:paraId="72A58E62">
      <w:r>
        <w:rPr>
          <w:rFonts w:ascii="Consolas" w:hAnsi="Consolas"/>
          <w:color w:val="006600"/>
          <w:sz w:val="18"/>
        </w:rPr>
        <w:t>git config user.name "同学A"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user.email "studentA@example.com"</w:t>
      </w:r>
    </w:p>
    <w:p w14:paraId="48B4ADA5">
      <w:r>
        <w:t>提交前端页面文件：</w:t>
      </w:r>
    </w:p>
    <w:p w14:paraId="6E8D192C">
      <w:r>
        <w:rPr>
          <w:rFonts w:ascii="Consolas" w:hAnsi="Consolas"/>
          <w:color w:val="006600"/>
          <w:sz w:val="18"/>
        </w:rPr>
        <w:t>git add src/frontend/src/pages/index.vue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"feat: 实现工作台首页布局"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add src/frontend/src/pages/workspace/workspace.vue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"feat: 实现聊天工作区页面"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add src/frontend/src/pages/model/model-editor.vue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"feat: 实现模型编辑器页面"</w:t>
      </w:r>
    </w:p>
    <w:p w14:paraId="356C37A4">
      <w:pPr>
        <w:pStyle w:val="4"/>
      </w:pPr>
      <w:r>
        <w:t>4.3 同学B提交后端 API</w:t>
      </w:r>
    </w:p>
    <w:p w14:paraId="457057D1">
      <w:r>
        <w:t>切换提交者身份：</w:t>
      </w:r>
    </w:p>
    <w:p w14:paraId="3130A904">
      <w:r>
        <w:rPr>
          <w:rFonts w:ascii="Consolas" w:hAnsi="Consolas"/>
          <w:color w:val="006600"/>
          <w:sz w:val="18"/>
        </w:rPr>
        <w:t>git config user.name "同学B"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user.email "studentB@example.com"</w:t>
      </w:r>
    </w:p>
    <w:p w14:paraId="3283D274">
      <w:r>
        <w:t>提交后端 API 文件：</w:t>
      </w:r>
    </w:p>
    <w:p w14:paraId="115E4DB3">
      <w:r>
        <w:rPr>
          <w:rFonts w:ascii="Consolas" w:hAnsi="Consolas"/>
          <w:color w:val="006600"/>
          <w:sz w:val="18"/>
        </w:rPr>
        <w:t>git add src/backend/agentchat/api/services/knowledge_file.py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"feat: 实现知识库文件上传API"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add src/backend/agentchat/api/services/history.py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"feat: 实现历史记录API"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add src/backend/agentchat/api/services/agent.py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"feat: 实现智能体管理API"</w:t>
      </w:r>
    </w:p>
    <w:p w14:paraId="30EF8B9A">
      <w:pPr>
        <w:pStyle w:val="4"/>
      </w:pPr>
      <w:r>
        <w:t>4.4 同学C提交核心服务</w:t>
      </w:r>
    </w:p>
    <w:p w14:paraId="280D8F2F">
      <w:r>
        <w:t>切换提交者身份：</w:t>
      </w:r>
    </w:p>
    <w:p w14:paraId="68FE0F5B">
      <w:r>
        <w:rPr>
          <w:rFonts w:ascii="Consolas" w:hAnsi="Consolas"/>
          <w:color w:val="006600"/>
          <w:sz w:val="18"/>
        </w:rPr>
        <w:t>git config user.name "同学C"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user.email "studentC@example.com"</w:t>
      </w:r>
    </w:p>
    <w:p w14:paraId="06EA6F66">
      <w:r>
        <w:t>提交核心服务文件：</w:t>
      </w:r>
    </w:p>
    <w:p w14:paraId="0E5B352C">
      <w:r>
        <w:rPr>
          <w:rFonts w:ascii="Consolas" w:hAnsi="Consolas"/>
          <w:color w:val="006600"/>
          <w:sz w:val="18"/>
        </w:rPr>
        <w:t>git add src/backend/agentchat/services/memory/vector_stores/chroma.py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"feat: 实现ChromaDB向量存储"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add src/backend/agentchat/services/memory/vector_stores/milvus.py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"feat: 实现Milvus向量存储"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add src/backend/agentchat/services/rag/handler.py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"feat: 实现RAG文档检索处理器"</w:t>
      </w:r>
    </w:p>
    <w:p w14:paraId="6050B3DA">
      <w:pPr>
        <w:pStyle w:val="4"/>
      </w:pPr>
      <w:r>
        <w:t>4.5 同学D提交配置和文档</w:t>
      </w:r>
    </w:p>
    <w:p w14:paraId="262658A1">
      <w:r>
        <w:t>切换提交者身份：</w:t>
      </w:r>
    </w:p>
    <w:p w14:paraId="12F50C97">
      <w:r>
        <w:rPr>
          <w:rFonts w:ascii="Consolas" w:hAnsi="Consolas"/>
          <w:color w:val="006600"/>
          <w:sz w:val="18"/>
        </w:rPr>
        <w:t>git config user.name "同学D"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user.email "studentD@example.com"</w:t>
      </w:r>
    </w:p>
    <w:p w14:paraId="5F4FAB87">
      <w:r>
        <w:t>提交配置和文档文件：</w:t>
      </w:r>
    </w:p>
    <w:p w14:paraId="1896B80E">
      <w:r>
        <w:rPr>
          <w:rFonts w:ascii="Consolas" w:hAnsi="Consolas"/>
          <w:color w:val="006600"/>
          <w:sz w:val="18"/>
        </w:rPr>
        <w:t>git add config.yaml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"chore: 配置项目基础参数"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add README.md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"docs: 添加项目说明文档"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add src/backend/agentchat/database/models/knowledge.py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"feat: 创建知识库数据库模型"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add pyproject.toml requirements.txt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"chore: 配置Python项目依赖"</w:t>
      </w:r>
    </w:p>
    <w:p w14:paraId="20E00939">
      <w:pPr>
        <w:pStyle w:val="4"/>
      </w:pPr>
      <w:r>
        <w:t>4.6 继续分配剩余文件</w:t>
      </w:r>
    </w:p>
    <w:p w14:paraId="4C28BDCB">
      <w:r>
        <w:t>重复以上步骤，将所有文件分配给不同同学提交。每次提交前务必切换 user.name 和 user.email。</w:t>
      </w:r>
    </w:p>
    <w:p w14:paraId="4E43724A">
      <w:r>
        <w:rPr>
          <w:rFonts w:ascii="Consolas" w:hAnsi="Consolas"/>
          <w:color w:val="006600"/>
          <w:sz w:val="18"/>
        </w:rPr>
        <w:t># 同学A继续提交前端组件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user.name "同学A"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user.email "studentA@example.com"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add src/frontend/src/components/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"feat: 添加公共组件库"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# 同学B继续提交路由配置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user.name "同学B"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user.email "studentB@example.com"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add src/backend/agentchat/api/router.py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"feat: 配置API路由"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# 同学C继续提交工具类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user.name "同学C"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user.email "studentC@example.com"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add src/backend/agentchat/utils/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"feat: 添加工具函数库"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# 同学D继续提交数据库配置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user.name "同学D"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user.email "studentD@example.com"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add src/backend/agentchat/database/session.py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"feat: 配置数据库连接会话"</w:t>
      </w:r>
    </w:p>
    <w:p w14:paraId="4EFD79CB">
      <w:pPr>
        <w:pStyle w:val="3"/>
      </w:pPr>
      <w:r>
        <w:t>第五步：推送到 Gitee</w:t>
      </w:r>
    </w:p>
    <w:p w14:paraId="34B5D1C7">
      <w:pPr>
        <w:pStyle w:val="4"/>
      </w:pPr>
      <w:r>
        <w:t>5.1 推送到远程仓库</w:t>
      </w:r>
    </w:p>
    <w:p w14:paraId="29FCF39B">
      <w:r>
        <w:rPr>
          <w:rFonts w:ascii="Consolas" w:hAnsi="Consolas"/>
          <w:color w:val="006600"/>
          <w:sz w:val="18"/>
        </w:rPr>
        <w:t>git push -u origin main</w:t>
      </w:r>
    </w:p>
    <w:p w14:paraId="6866E09D">
      <w:pPr>
        <w:pStyle w:val="4"/>
      </w:pPr>
      <w:r>
        <w:t>5.2 验证提交记录</w:t>
      </w:r>
    </w:p>
    <w:p w14:paraId="34FDFE46">
      <w:r>
        <w:t>登录 Gitee 仓库，查看「提交记录」或在命令行执行：</w:t>
      </w:r>
    </w:p>
    <w:p w14:paraId="4DC3DE43">
      <w:r>
        <w:rPr>
          <w:rFonts w:ascii="Consolas" w:hAnsi="Consolas"/>
          <w:color w:val="006600"/>
          <w:sz w:val="18"/>
        </w:rPr>
        <w:t>git log --oneline --graph --decorate --all</w:t>
      </w:r>
    </w:p>
    <w:p w14:paraId="0F12AC66">
      <w:r>
        <w:t>预期效果：</w:t>
      </w:r>
    </w:p>
    <w:p w14:paraId="173F0D95">
      <w:r>
        <w:rPr>
          <w:rFonts w:ascii="Consolas" w:hAnsi="Consolas"/>
          <w:color w:val="666666"/>
          <w:sz w:val="16"/>
        </w:rPr>
        <w:t>* 5f8d23a (HEAD -&gt; main, origin/main) feat: 配置数据库连接会话    &lt;- 同学D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 3a9b1c2 feat: 添加工具函数库                                      &lt;- 同学C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 7d2e4f1 feat: 配置API路由                                         &lt;- 同学B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 9c1a5e6 feat: 添加公共组件库                                      &lt;- 同学A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 2b4d6f8 chore: 配置Python项目依赖                                 &lt;- 同学D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 5e7c9a1 feat: 创建知识库数据库模型                                &lt;- 同学D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 8a3b1d0 docs: 添加项目说明文档                                    &lt;- 同学D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 4c6e8f9 chore: 配置项目基础参数                                   &lt;- 同学D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 1d3e5f7 feat: 实现RAG文档检索处理器                               &lt;- 同学C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 6b2a4c8 feat: 实现Milvus向量存储                                  &lt;- 同学C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 9e1c3d5 feat: 实现ChromaDB向量存储                                &lt;- 同学C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 2f4a6e8 feat: 实现智能体管理API                                   &lt;- 同学B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 7c9e1d3 feat: 实现历史记录API                                     &lt;- 同学B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 4a6c8e2 feat: 实现知识库文件上传API                               &lt;- 同学B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 8d2b4f6 feat: 实现模型编辑器页面                                  &lt;- 同学A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 3a5c7e9 feat: 实现聊天工作区页面                                  &lt;- 同学A</w:t>
      </w:r>
      <w:r>
        <w:rPr>
          <w:rFonts w:ascii="Consolas" w:hAnsi="Consolas"/>
          <w:color w:val="666666"/>
          <w:sz w:val="16"/>
        </w:rPr>
        <w:br w:type="textWrapping"/>
      </w:r>
      <w:r>
        <w:rPr>
          <w:rFonts w:ascii="Consolas" w:hAnsi="Consolas"/>
          <w:color w:val="666666"/>
          <w:sz w:val="16"/>
        </w:rPr>
        <w:t>* 1e4a6c8 feat: 实现工作台首页布局                                  &lt;- 同学A</w:t>
      </w:r>
    </w:p>
    <w:p w14:paraId="699758F8">
      <w:pPr>
        <w:pStyle w:val="3"/>
      </w:pPr>
      <w:r>
        <w:t>第六步：（可选）真实多人协作方式</w:t>
      </w:r>
    </w:p>
    <w:p w14:paraId="7DB7BC8E">
      <w:r>
        <w:t>如果小组成员可以联网协作，推荐以下方式：</w:t>
      </w:r>
    </w:p>
    <w:p w14:paraId="467C4088">
      <w:pPr>
        <w:pStyle w:val="4"/>
      </w:pPr>
      <w:r>
        <w:t>6.1 每位同学 Fork 仓库</w:t>
      </w:r>
    </w:p>
    <w:p w14:paraId="55859402">
      <w:r>
        <w:t>1. 组长创建 Gitee 仓库并设置为公开</w:t>
      </w:r>
    </w:p>
    <w:p w14:paraId="522F254B">
      <w:r>
        <w:t>2. 每位同学点击「Fork」复制仓库到自己账号</w:t>
      </w:r>
    </w:p>
    <w:p w14:paraId="1B488091">
      <w:r>
        <w:t>3. 每位同学克隆自己的 Fork：</w:t>
      </w:r>
    </w:p>
    <w:p w14:paraId="50F3072E">
      <w:r>
        <w:rPr>
          <w:rFonts w:ascii="Consolas" w:hAnsi="Consolas"/>
          <w:color w:val="006600"/>
          <w:sz w:val="18"/>
        </w:rPr>
        <w:t>git clone https://gitee.com/同学用户名/WanxAgent.git</w:t>
      </w:r>
    </w:p>
    <w:p w14:paraId="69A51107">
      <w:pPr>
        <w:pStyle w:val="4"/>
      </w:pPr>
      <w:r>
        <w:t>6.2 创建特性分支</w:t>
      </w:r>
    </w:p>
    <w:p w14:paraId="76E890B6">
      <w:r>
        <w:t>每位同学创建自己的分支：</w:t>
      </w:r>
    </w:p>
    <w:p w14:paraId="53C961DE">
      <w:r>
        <w:rPr>
          <w:rFonts w:ascii="Consolas" w:hAnsi="Consolas"/>
          <w:color w:val="006600"/>
          <w:sz w:val="18"/>
        </w:rPr>
        <w:t>git checkout -b feature/studentA-pages  # 同学A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checkout -b feature/studentB-api     # 同学B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checkout -b feature/studentC-service # 同学C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checkout -b feature/studentD-config  # 同学D</w:t>
      </w:r>
    </w:p>
    <w:p w14:paraId="6C3E747B">
      <w:pPr>
        <w:pStyle w:val="4"/>
      </w:pPr>
      <w:r>
        <w:t>6.3 各自开发并提交</w:t>
      </w:r>
    </w:p>
    <w:p w14:paraId="40DC2B0F">
      <w:r>
        <w:t>每位同学在自己的分支上开发，提交时使用自己的账号信息：</w:t>
      </w:r>
    </w:p>
    <w:p w14:paraId="65C51344">
      <w:r>
        <w:rPr>
          <w:rFonts w:ascii="Consolas" w:hAnsi="Consolas"/>
          <w:color w:val="006600"/>
          <w:sz w:val="18"/>
        </w:rPr>
        <w:t>git config user.name "同学A"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user.email "studentA@xxx.com"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add .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-m "feat: 完成xxx功能"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push origin feature/studentA-pages</w:t>
      </w:r>
    </w:p>
    <w:p w14:paraId="08F27345">
      <w:pPr>
        <w:pStyle w:val="4"/>
      </w:pPr>
      <w:r>
        <w:t>6.4 提交 Pull Request</w:t>
      </w:r>
    </w:p>
    <w:p w14:paraId="5C6570F1">
      <w:r>
        <w:t>1. 在 Gitee 上点击「创建 Pull Request」</w:t>
      </w:r>
    </w:p>
    <w:p w14:paraId="73F6511A">
      <w:r>
        <w:t>2. 从自己的分支合并到主仓库的 main 分支</w:t>
      </w:r>
    </w:p>
    <w:p w14:paraId="70C77013">
      <w:r>
        <w:t>3. 组长审核后合并</w:t>
      </w:r>
    </w:p>
    <w:p w14:paraId="46C2F123">
      <w:pPr>
        <w:pStyle w:val="3"/>
      </w:pPr>
      <w:r>
        <w:t>常见问题与解决方案</w:t>
      </w:r>
    </w:p>
    <w:p w14:paraId="6B753228">
      <w:pPr>
        <w:pStyle w:val="4"/>
      </w:pPr>
      <w:r>
        <w:t>Q1: 提交时提示用户名或邮箱配置错误</w:t>
      </w:r>
    </w:p>
    <w:p w14:paraId="13B7DBC3">
      <w:r>
        <w:t>解决方案：</w:t>
      </w:r>
    </w:p>
    <w:p w14:paraId="0A99EC18">
      <w:r>
        <w:rPr>
          <w:rFonts w:ascii="Consolas" w:hAnsi="Consolas"/>
          <w:color w:val="006600"/>
          <w:sz w:val="18"/>
        </w:rPr>
        <w:t># 查看当前配置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--list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# 全局配置（优先使用）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--global user.name "你的名字"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--global user.email "你的邮箱"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# 仅当前仓库配置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user.name "同学A"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config user.email "studentA@example.com"</w:t>
      </w:r>
    </w:p>
    <w:p w14:paraId="21E72F48">
      <w:pPr>
        <w:pStyle w:val="4"/>
      </w:pPr>
      <w:r>
        <w:t>Q2: 提交时出现 "LF will be replaced by CRLF" 警告</w:t>
      </w:r>
    </w:p>
    <w:p w14:paraId="25F95370">
      <w:r>
        <w:t>解决方案：</w:t>
      </w:r>
    </w:p>
    <w:p w14:paraId="4FA19862">
      <w:r>
        <w:rPr>
          <w:rFonts w:ascii="Consolas" w:hAnsi="Consolas"/>
          <w:color w:val="006600"/>
          <w:sz w:val="18"/>
        </w:rPr>
        <w:t>git config core.autocrlf false</w:t>
      </w:r>
    </w:p>
    <w:p w14:paraId="2E31052B">
      <w:pPr>
        <w:pStyle w:val="4"/>
      </w:pPr>
      <w:r>
        <w:t>Q3: 如何修改已提交的作者信息</w:t>
      </w:r>
    </w:p>
    <w:p w14:paraId="2D017499">
      <w:r>
        <w:t>注意：不推荐修改已推送的提交，仅用于本地测试</w:t>
      </w:r>
    </w:p>
    <w:p w14:paraId="41C2F34A">
      <w:r>
        <w:rPr>
          <w:rFonts w:ascii="Consolas" w:hAnsi="Consolas"/>
          <w:color w:val="006600"/>
          <w:sz w:val="18"/>
        </w:rPr>
        <w:t># 修改最近一次提交的作者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commit --amend --author="同学A &lt;studentA@example.com&gt;"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# 修改历史提交（慎用）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rebase -i HEAD~5  # 修改最近5次提交</w:t>
      </w:r>
    </w:p>
    <w:p w14:paraId="5E143E9A">
      <w:pPr>
        <w:pStyle w:val="4"/>
      </w:pPr>
      <w:r>
        <w:t>Q4: 如何撤销错误的提交</w:t>
      </w:r>
    </w:p>
    <w:p w14:paraId="67A299AC">
      <w:r>
        <w:rPr>
          <w:rFonts w:ascii="Consolas" w:hAnsi="Consolas"/>
          <w:color w:val="006600"/>
          <w:sz w:val="18"/>
        </w:rPr>
        <w:t># 撤销提交但保留修改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reset HEAD~1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# 撤销提交且丢弃修改（谨慎使用）</w:t>
      </w:r>
      <w:r>
        <w:rPr>
          <w:rFonts w:ascii="Consolas" w:hAnsi="Consolas"/>
          <w:color w:val="006600"/>
          <w:sz w:val="18"/>
        </w:rPr>
        <w:br w:type="textWrapping"/>
      </w:r>
      <w:r>
        <w:rPr>
          <w:rFonts w:ascii="Consolas" w:hAnsi="Consolas"/>
          <w:color w:val="006600"/>
          <w:sz w:val="18"/>
        </w:rPr>
        <w:t>git reset --hard HEAD~1</w:t>
      </w:r>
    </w:p>
    <w:p w14:paraId="6F06A230">
      <w:pPr>
        <w:pStyle w:val="3"/>
      </w:pPr>
      <w:r>
        <w:t>提交信息规范</w:t>
      </w:r>
    </w:p>
    <w:p w14:paraId="7342DCD6">
      <w:r>
        <w:t>推荐使用以下格式：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8F62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4327875">
            <w:pPr>
              <w:spacing w:after="0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880" w:type="dxa"/>
            <w:vAlign w:val="center"/>
          </w:tcPr>
          <w:p w14:paraId="1EA874AE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  <w:vAlign w:val="center"/>
          </w:tcPr>
          <w:p w14:paraId="77E75B04">
            <w:pPr>
              <w:spacing w:after="0"/>
              <w:jc w:val="center"/>
            </w:pPr>
            <w:r>
              <w:rPr>
                <w:b/>
              </w:rPr>
              <w:t>示例</w:t>
            </w:r>
          </w:p>
        </w:tc>
      </w:tr>
      <w:tr w14:paraId="235D3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0E68105">
            <w:pPr>
              <w:spacing w:after="0"/>
            </w:pPr>
            <w:r>
              <w:t>feat</w:t>
            </w:r>
          </w:p>
        </w:tc>
        <w:tc>
          <w:tcPr>
            <w:tcW w:w="2880" w:type="dxa"/>
            <w:vAlign w:val="center"/>
          </w:tcPr>
          <w:p w14:paraId="672FD762">
            <w:pPr>
              <w:spacing w:after="0"/>
            </w:pPr>
            <w:r>
              <w:t>新增功能</w:t>
            </w:r>
          </w:p>
        </w:tc>
        <w:tc>
          <w:tcPr>
            <w:tcW w:w="2880" w:type="dxa"/>
            <w:vAlign w:val="center"/>
          </w:tcPr>
          <w:p w14:paraId="7C77C790">
            <w:pPr>
              <w:spacing w:after="0"/>
            </w:pPr>
            <w:r>
              <w:t>feat: 实现聊天工作区页面</w:t>
            </w:r>
          </w:p>
        </w:tc>
      </w:tr>
      <w:tr w14:paraId="2B36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98E63C7">
            <w:pPr>
              <w:spacing w:after="0"/>
            </w:pPr>
            <w:r>
              <w:t>fix</w:t>
            </w:r>
          </w:p>
        </w:tc>
        <w:tc>
          <w:tcPr>
            <w:tcW w:w="2880" w:type="dxa"/>
            <w:vAlign w:val="center"/>
          </w:tcPr>
          <w:p w14:paraId="439C3CE4">
            <w:pPr>
              <w:spacing w:after="0"/>
            </w:pPr>
            <w:r>
              <w:t>修复 Bug</w:t>
            </w:r>
          </w:p>
        </w:tc>
        <w:tc>
          <w:tcPr>
            <w:tcW w:w="2880" w:type="dxa"/>
            <w:vAlign w:val="center"/>
          </w:tcPr>
          <w:p w14:paraId="37FBFE8F">
            <w:pPr>
              <w:spacing w:after="0"/>
            </w:pPr>
            <w:r>
              <w:t>fix: 修复登录接口返回异常</w:t>
            </w:r>
          </w:p>
        </w:tc>
      </w:tr>
      <w:tr w14:paraId="4B8EA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108CF50">
            <w:pPr>
              <w:spacing w:after="0"/>
            </w:pPr>
            <w:r>
              <w:t>docs</w:t>
            </w:r>
          </w:p>
        </w:tc>
        <w:tc>
          <w:tcPr>
            <w:tcW w:w="2880" w:type="dxa"/>
            <w:vAlign w:val="center"/>
          </w:tcPr>
          <w:p w14:paraId="052DBC6C">
            <w:pPr>
              <w:spacing w:after="0"/>
            </w:pPr>
            <w:r>
              <w:t>文档更新</w:t>
            </w:r>
          </w:p>
        </w:tc>
        <w:tc>
          <w:tcPr>
            <w:tcW w:w="2880" w:type="dxa"/>
            <w:vAlign w:val="center"/>
          </w:tcPr>
          <w:p w14:paraId="2DB54705">
            <w:pPr>
              <w:spacing w:after="0"/>
            </w:pPr>
            <w:r>
              <w:t>docs: 添加API接口说明</w:t>
            </w:r>
          </w:p>
        </w:tc>
      </w:tr>
      <w:tr w14:paraId="653DA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A4D4474">
            <w:pPr>
              <w:spacing w:after="0"/>
            </w:pPr>
            <w:r>
              <w:t>style</w:t>
            </w:r>
          </w:p>
        </w:tc>
        <w:tc>
          <w:tcPr>
            <w:tcW w:w="2880" w:type="dxa"/>
            <w:vAlign w:val="center"/>
          </w:tcPr>
          <w:p w14:paraId="45C38196">
            <w:pPr>
              <w:spacing w:after="0"/>
            </w:pPr>
            <w:r>
              <w:t>样式调整</w:t>
            </w:r>
          </w:p>
        </w:tc>
        <w:tc>
          <w:tcPr>
            <w:tcW w:w="2880" w:type="dxa"/>
            <w:vAlign w:val="center"/>
          </w:tcPr>
          <w:p w14:paraId="03D75DE5">
            <w:pPr>
              <w:spacing w:after="0"/>
            </w:pPr>
            <w:r>
              <w:t>style: 统一UI主题颜色</w:t>
            </w:r>
          </w:p>
        </w:tc>
      </w:tr>
      <w:tr w14:paraId="468E4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98DCF07">
            <w:pPr>
              <w:spacing w:after="0"/>
            </w:pPr>
            <w:r>
              <w:t>refactor</w:t>
            </w:r>
          </w:p>
        </w:tc>
        <w:tc>
          <w:tcPr>
            <w:tcW w:w="2880" w:type="dxa"/>
            <w:vAlign w:val="center"/>
          </w:tcPr>
          <w:p w14:paraId="78847954">
            <w:pPr>
              <w:spacing w:after="0"/>
            </w:pPr>
            <w:r>
              <w:t>代码重构</w:t>
            </w:r>
          </w:p>
        </w:tc>
        <w:tc>
          <w:tcPr>
            <w:tcW w:w="2880" w:type="dxa"/>
            <w:vAlign w:val="center"/>
          </w:tcPr>
          <w:p w14:paraId="4E5F8125">
            <w:pPr>
              <w:spacing w:after="0"/>
            </w:pPr>
            <w:r>
              <w:t>refactor: 优化向量检索逻辑</w:t>
            </w:r>
          </w:p>
        </w:tc>
      </w:tr>
      <w:tr w14:paraId="0E119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520E218">
            <w:pPr>
              <w:spacing w:after="0"/>
            </w:pPr>
            <w:r>
              <w:t>chore</w:t>
            </w:r>
          </w:p>
        </w:tc>
        <w:tc>
          <w:tcPr>
            <w:tcW w:w="2880" w:type="dxa"/>
            <w:vAlign w:val="center"/>
          </w:tcPr>
          <w:p w14:paraId="3D65E240">
            <w:pPr>
              <w:spacing w:after="0"/>
            </w:pPr>
            <w:r>
              <w:t>构建/配置</w:t>
            </w:r>
          </w:p>
        </w:tc>
        <w:tc>
          <w:tcPr>
            <w:tcW w:w="2880" w:type="dxa"/>
            <w:vAlign w:val="center"/>
          </w:tcPr>
          <w:p w14:paraId="7474C47B">
            <w:pPr>
              <w:spacing w:after="0"/>
            </w:pPr>
            <w:r>
              <w:t>chore: 更新依赖版本</w:t>
            </w:r>
          </w:p>
        </w:tc>
      </w:tr>
    </w:tbl>
    <w:p w14:paraId="1E79C2EC">
      <w:pPr>
        <w:pStyle w:val="3"/>
      </w:pPr>
      <w:r>
        <w:t>完成验证清单</w:t>
      </w:r>
    </w:p>
    <w:p w14:paraId="45176FA1">
      <w:r>
        <w:t>• 每位同学至少有 3-5 次提交记录</w:t>
      </w:r>
    </w:p>
    <w:p w14:paraId="7A26B9AA">
      <w:r>
        <w:t>• 提交信息清晰描述所做工作</w:t>
      </w:r>
    </w:p>
    <w:p w14:paraId="067C9084">
      <w:r>
        <w:t>• 文件合理分配，覆盖项目主要模块</w:t>
      </w:r>
    </w:p>
    <w:p w14:paraId="298A82E3">
      <w:r>
        <w:t>• .gitignore 已配置，无冗余文件</w:t>
      </w:r>
    </w:p>
    <w:p w14:paraId="77734A16">
      <w:r>
        <w:t>• 所有代码已推送到 Gitee 远程仓库</w:t>
      </w:r>
    </w:p>
    <w:p w14:paraId="26CD6636">
      <w:r>
        <w:t>• 仓库设置为私有（如需）</w:t>
      </w:r>
    </w:p>
    <w:p w14:paraId="403231E5">
      <w:r>
        <w:rPr>
          <w:b/>
          <w:color w:val="CC3333"/>
          <w:sz w:val="24"/>
        </w:rPr>
        <w:t>祝你们顺利完成作业！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87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4">
    <w:name w:val="Verbatim Char"/>
    <w:basedOn w:val="144"/>
    <w:link w:val="165"/>
    <w:qFormat/>
    <w:uiPriority w:val="0"/>
  </w:style>
  <w:style w:type="paragraph" w:customStyle="1" w:styleId="165">
    <w:name w:val="Source Code"/>
    <w:basedOn w:val="1"/>
    <w:link w:val="164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417</Words>
  <Characters>784</Characters>
  <Lines>0</Lines>
  <Paragraphs>0</Paragraphs>
  <TotalTime>1</TotalTime>
  <ScaleCrop>false</ScaleCrop>
  <LinksUpToDate>false</LinksUpToDate>
  <CharactersWithSpaces>845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倪聃</cp:lastModifiedBy>
  <dcterms:modified xsi:type="dcterms:W3CDTF">2026-07-06T08:42:21Z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eyJoZGlkIjoiMzEwNTM5NzYwMDRjMzkwZTVkZjY2ODkwMGIxNGU0OTUiLCJ1c2VySWQiOiIxNjM5NzI2MDE4In0=</vt:lpwstr>
  </property>
  <property fmtid="{D5CDD505-2E9C-101B-9397-08002B2CF9AE}" pid="3" name="KSOProductBuildVer">
    <vt:lpwstr>2052-12.1.0.23542</vt:lpwstr>
  </property>
  <property fmtid="{D5CDD505-2E9C-101B-9397-08002B2CF9AE}" pid="4" name="ICV">
    <vt:lpwstr>807E868E6F704FBA890566B99D1DD14E_12</vt:lpwstr>
  </property>
</Properties>
</file>